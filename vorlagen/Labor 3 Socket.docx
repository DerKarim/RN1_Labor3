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rFonts w:eastAsiaTheme="minorHAnsi"/>
          <w:color w:val="595959" w:themeColor="text1" w:themeTint="A6"/>
          <w:sz w:val="24"/>
        </w:rPr>
        <w:id w:val="1150399964"/>
        <w:docPartObj>
          <w:docPartGallery w:val="Cover Pages"/>
          <w:docPartUnique/>
        </w:docPartObj>
      </w:sdtPr>
      <w:sdtEndPr>
        <w:rPr>
          <w:rStyle w:val="berschrift1-Zeichen"/>
          <w:rFonts w:asciiTheme="majorHAnsi" w:eastAsiaTheme="majorEastAsia" w:hAnsiTheme="majorHAnsi" w:cstheme="majorBidi"/>
          <w:color w:val="00A0B8" w:themeColor="accent1"/>
          <w:sz w:val="30"/>
        </w:rPr>
      </w:sdtEndPr>
      <w:sdtContent>
        <w:p w:rsidR="00BC742E" w:rsidRPr="00BC742E" w:rsidRDefault="00BC742E" w:rsidP="00BC742E">
          <w:pPr>
            <w:pStyle w:val="KeinLeerraum10"/>
            <w:jc w:val="center"/>
            <w:rPr>
              <w:rFonts w:ascii="Times New Roman" w:hAnsi="Times New Roman" w:cs="Times New Roman"/>
              <w:noProof/>
              <w:sz w:val="60"/>
              <w:szCs w:val="60"/>
            </w:rPr>
          </w:pPr>
          <w:r w:rsidRPr="00BC742E">
            <w:rPr>
              <w:rFonts w:ascii="Times New Roman" w:eastAsiaTheme="minorHAnsi" w:hAnsi="Times New Roman" w:cs="Times New Roman"/>
              <w:color w:val="595959" w:themeColor="text1" w:themeTint="A6"/>
              <w:sz w:val="60"/>
              <w:szCs w:val="60"/>
            </w:rPr>
            <w:t>Rechnernetze</w:t>
          </w:r>
        </w:p>
        <w:p w:rsidR="008A51FE" w:rsidRDefault="008A51FE" w:rsidP="00BC742E">
          <w:pPr>
            <w:pStyle w:val="KeinLeerraum10"/>
            <w:jc w:val="center"/>
            <w:rPr>
              <w:noProof/>
            </w:rPr>
          </w:pPr>
        </w:p>
        <w:p w:rsidR="00E9298D" w:rsidRDefault="00BC742E" w:rsidP="00BC742E">
          <w:pPr>
            <w:pStyle w:val="KeinLeerraum10"/>
            <w:jc w:val="center"/>
            <w:rPr>
              <w:sz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4F9F1CE2" wp14:editId="2623E7EA">
                <wp:simplePos x="0" y="0"/>
                <wp:positionH relativeFrom="margin">
                  <wp:align>center</wp:align>
                </wp:positionH>
                <wp:positionV relativeFrom="paragraph">
                  <wp:posOffset>39243</wp:posOffset>
                </wp:positionV>
                <wp:extent cx="4267835" cy="4652010"/>
                <wp:effectExtent l="0" t="0" r="0" b="0"/>
                <wp:wrapTight wrapText="bothSides">
                  <wp:wrapPolygon edited="0">
                    <wp:start x="0" y="0"/>
                    <wp:lineTo x="0" y="21494"/>
                    <wp:lineTo x="21500" y="21494"/>
                    <wp:lineTo x="21500" y="0"/>
                    <wp:lineTo x="0" y="0"/>
                  </wp:wrapPolygon>
                </wp:wrapTight>
                <wp:docPr id="1" name="Grafik 1" descr="http://www.debacher.de/uwiki/images/3/35/Rechnernetze-0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www.debacher.de/uwiki/images/3/35/Rechnernetze-010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7143"/>
                        <a:stretch/>
                      </pic:blipFill>
                      <pic:spPr bwMode="auto">
                        <a:xfrm>
                          <a:off x="0" y="0"/>
                          <a:ext cx="4267835" cy="4652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:rsidR="008F1ECF" w:rsidRDefault="00BC742E" w:rsidP="002428CD">
          <w:pPr>
            <w:rPr>
              <w:rStyle w:val="berschrift1-Zeichen"/>
            </w:rPr>
          </w:pPr>
          <w:r w:rsidRPr="00BC742E">
            <w:rPr>
              <w:rFonts w:ascii="Times New Roman" w:hAnsi="Times New Roman" w:cs="Times New Roman"/>
              <w:noProof/>
              <w:sz w:val="60"/>
              <w:szCs w:val="6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23F4D129" wp14:editId="0208E2F9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7304278</wp:posOffset>
                    </wp:positionV>
                    <wp:extent cx="3943350" cy="265176"/>
                    <wp:effectExtent l="0" t="0" r="0" b="0"/>
                    <wp:wrapSquare wrapText="bothSides"/>
                    <wp:docPr id="20" name="Textfeld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F92" w:rsidRDefault="00627F92" w:rsidP="00BC742E">
                                <w:pPr>
                                  <w:pStyle w:val="Kontaktinformationen"/>
                                </w:pPr>
                                <w:r>
                                  <w:t>Özcan Akar, WKB3, Mrtkl-NR. 749603</w:t>
                                </w:r>
                              </w:p>
                              <w:p w:rsidR="00627F92" w:rsidRDefault="00627F92" w:rsidP="00627F92">
                                <w:pPr>
                                  <w:pStyle w:val="Kontaktinformationen"/>
                                </w:pPr>
                                <w:r>
                                  <w:t>Viktor Organ, WKB3, Mrtkl-NR. 749559</w:t>
                                </w:r>
                              </w:p>
                              <w:p w:rsidR="00627F92" w:rsidRDefault="00627F92" w:rsidP="00BC742E">
                                <w:pPr>
                                  <w:pStyle w:val="Kontaktinformationen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F4D1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0" o:spid="_x0000_s1026" type="#_x0000_t202" style="position:absolute;margin-left:0;margin-top:575.15pt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x8eA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" o:allowoverlap="f" filled="f" stroked="f" strokeweight=".5pt">
                    <v:textbox style="mso-fit-shape-to-text:t" inset="0,,0">
                      <w:txbxContent>
                        <w:p w:rsidR="00627F92" w:rsidRDefault="00627F92" w:rsidP="00BC742E">
                          <w:pPr>
                            <w:pStyle w:val="Kontaktinformationen"/>
                          </w:pPr>
                          <w:r>
                            <w:t xml:space="preserve">Özcan Akar, WKB3, </w:t>
                          </w:r>
                          <w:proofErr w:type="spellStart"/>
                          <w:r>
                            <w:t>Mrtkl</w:t>
                          </w:r>
                          <w:proofErr w:type="spellEnd"/>
                          <w:r>
                            <w:t>-NR. 749603</w:t>
                          </w:r>
                        </w:p>
                        <w:p w:rsidR="00627F92" w:rsidRDefault="00627F92" w:rsidP="00627F92">
                          <w:pPr>
                            <w:pStyle w:val="Kontaktinformationen"/>
                          </w:pPr>
                          <w:r>
                            <w:t xml:space="preserve">Viktor Organ, WKB3, </w:t>
                          </w:r>
                          <w:proofErr w:type="spellStart"/>
                          <w:r>
                            <w:t>Mrtkl</w:t>
                          </w:r>
                          <w:proofErr w:type="spellEnd"/>
                          <w:r>
                            <w:t>-NR. 749559</w:t>
                          </w:r>
                        </w:p>
                        <w:p w:rsidR="00627F92" w:rsidRDefault="00627F92" w:rsidP="00BC742E">
                          <w:pPr>
                            <w:pStyle w:val="Kontaktinformationen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BC742E">
            <w:rPr>
              <w:rFonts w:ascii="Times New Roman" w:hAnsi="Times New Roman" w:cs="Times New Roman"/>
              <w:noProof/>
              <w:sz w:val="60"/>
              <w:szCs w:val="6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4465B024" wp14:editId="0C23385D">
                    <wp:simplePos x="0" y="0"/>
                    <wp:positionH relativeFrom="margin">
                      <wp:posOffset>184556</wp:posOffset>
                    </wp:positionH>
                    <wp:positionV relativeFrom="margin">
                      <wp:posOffset>5427777</wp:posOffset>
                    </wp:positionV>
                    <wp:extent cx="3943350" cy="1325880"/>
                    <wp:effectExtent l="0" t="0" r="7620" b="5080"/>
                    <wp:wrapSquare wrapText="bothSides"/>
                    <wp:docPr id="21" name="Textfeld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lang w:val="en-US"/>
                                  </w:rPr>
                                  <w:alias w:val="Titel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9298D" w:rsidRPr="00627F92" w:rsidRDefault="00BC742E">
                                    <w:pPr>
                                      <w:pStyle w:val="Titel10"/>
                                      <w:rPr>
                                        <w:lang w:val="en-US"/>
                                      </w:rPr>
                                    </w:pPr>
                                    <w:r w:rsidRPr="00627F92">
                                      <w:rPr>
                                        <w:lang w:val="en-US"/>
                                      </w:rPr>
                                      <w:t>Labor</w:t>
                                    </w:r>
                                    <w:r w:rsidR="00627F92">
                                      <w:rPr>
                                        <w:lang w:val="en-US"/>
                                      </w:rPr>
                                      <w:t>atory</w:t>
                                    </w:r>
                                    <w:r w:rsidR="0069340E">
                                      <w:rPr>
                                        <w:lang w:val="en-US"/>
                                      </w:rPr>
                                      <w:t xml:space="preserve"> 3</w:t>
                                    </w:r>
                                  </w:p>
                                </w:sdtContent>
                              </w:sdt>
                              <w:p w:rsidR="00E9298D" w:rsidRPr="00627F92" w:rsidRDefault="004D17E0">
                                <w:pPr>
                                  <w:pStyle w:val="Untertitel10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alias w:val="Untertitel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340E">
                                      <w:rPr>
                                        <w:sz w:val="22"/>
                                        <w:szCs w:val="22"/>
                                        <w:lang w:val="en-U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65B0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1" o:spid="_x0000_s1027" type="#_x0000_t202" style="position:absolute;margin-left:14.55pt;margin-top:427.4pt;width:310.5pt;height:104.4pt;z-index:251661312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glcdg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lang w:val="en-US"/>
                            </w:rPr>
                            <w:alias w:val="Titel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9298D" w:rsidRPr="00627F92" w:rsidRDefault="00BC742E">
                              <w:pPr>
                                <w:pStyle w:val="Titel10"/>
                                <w:rPr>
                                  <w:lang w:val="en-US"/>
                                </w:rPr>
                              </w:pPr>
                              <w:r w:rsidRPr="00627F92">
                                <w:rPr>
                                  <w:lang w:val="en-US"/>
                                </w:rPr>
                                <w:t>Labor</w:t>
                              </w:r>
                              <w:r w:rsidR="00627F92">
                                <w:rPr>
                                  <w:lang w:val="en-US"/>
                                </w:rPr>
                                <w:t>atory</w:t>
                              </w:r>
                              <w:r w:rsidR="0069340E">
                                <w:rPr>
                                  <w:lang w:val="en-US"/>
                                </w:rPr>
                                <w:t xml:space="preserve"> 3</w:t>
                              </w:r>
                            </w:p>
                          </w:sdtContent>
                        </w:sdt>
                        <w:p w:rsidR="00E9298D" w:rsidRPr="00627F92" w:rsidRDefault="004D17E0">
                          <w:pPr>
                            <w:pStyle w:val="Untertitel10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sdt>
                            <w:sdtPr>
                              <w:rPr>
                                <w:sz w:val="22"/>
                                <w:szCs w:val="22"/>
                                <w:lang w:val="en-US"/>
                              </w:rPr>
                              <w:alias w:val="Untertitel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9340E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2428CD">
      <w:pPr>
        <w:rPr>
          <w:rStyle w:val="berschrift1-Zeichen"/>
        </w:rPr>
      </w:pPr>
    </w:p>
    <w:p w:rsidR="00466C0D" w:rsidRDefault="00466C0D" w:rsidP="00466C0D">
      <w:pPr>
        <w:rPr>
          <w:rStyle w:val="berschrift1-Zeichen"/>
        </w:rPr>
      </w:pPr>
    </w:p>
    <w:p w:rsidR="00466C0D" w:rsidRPr="00466C0D" w:rsidRDefault="00466C0D" w:rsidP="00466C0D">
      <w:pPr>
        <w:rPr>
          <w:rFonts w:ascii="Calibri" w:hAnsi="Calibri"/>
          <w:b/>
          <w:noProof/>
          <w:sz w:val="28"/>
          <w:szCs w:val="28"/>
        </w:rPr>
      </w:pPr>
      <w:r w:rsidRPr="00466C0D">
        <w:rPr>
          <w:rFonts w:ascii="Calibri" w:hAnsi="Calibri"/>
          <w:b/>
          <w:noProof/>
          <w:sz w:val="28"/>
          <w:szCs w:val="28"/>
        </w:rPr>
        <w:lastRenderedPageBreak/>
        <w:t>4.1 Client/Server Program</w:t>
      </w:r>
    </w:p>
    <w:p w:rsidR="00466C0D" w:rsidRPr="00466C0D" w:rsidRDefault="00466C0D" w:rsidP="00466C0D">
      <w:pPr>
        <w:rPr>
          <w:rFonts w:ascii="Calibri" w:hAnsi="Calibri"/>
          <w:b/>
          <w:noProof/>
          <w:sz w:val="22"/>
          <w:szCs w:val="22"/>
        </w:rPr>
      </w:pPr>
      <w:r w:rsidRPr="00466C0D">
        <w:rPr>
          <w:rFonts w:ascii="Calibri" w:hAnsi="Calibri"/>
          <w:b/>
          <w:noProof/>
          <w:sz w:val="22"/>
          <w:szCs w:val="22"/>
        </w:rPr>
        <w:t>D1)</w:t>
      </w:r>
    </w:p>
    <w:p w:rsidR="00466C0D" w:rsidRDefault="00466C0D" w:rsidP="00466C0D">
      <w:pPr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Anpassen von Code:</w:t>
      </w:r>
    </w:p>
    <w:p w:rsidR="00466C0D" w:rsidRPr="00466C0D" w:rsidRDefault="00EA0420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35139F17" wp14:editId="4CCB006F">
            <wp:simplePos x="0" y="0"/>
            <wp:positionH relativeFrom="column">
              <wp:posOffset>21590</wp:posOffset>
            </wp:positionH>
            <wp:positionV relativeFrom="paragraph">
              <wp:posOffset>259080</wp:posOffset>
            </wp:positionV>
            <wp:extent cx="316230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70" y="21495"/>
                <wp:lineTo x="21470" y="0"/>
                <wp:lineTo x="0" y="0"/>
              </wp:wrapPolygon>
            </wp:wrapTight>
            <wp:docPr id="18" name="Grafik 18" descr="D:\rechnernetze\lab3\Server TC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hnernetze\lab3\Server TCP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t="21058" r="61644" b="60580"/>
                    <a:stretch/>
                  </pic:blipFill>
                  <pic:spPr bwMode="auto">
                    <a:xfrm>
                      <a:off x="0" y="0"/>
                      <a:ext cx="3162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466C0D">
        <w:rPr>
          <w:rFonts w:ascii="Calibri" w:hAnsi="Calibri"/>
          <w:noProof/>
          <w:sz w:val="22"/>
          <w:szCs w:val="22"/>
        </w:rPr>
        <w:t>Server: PORT: 3116</w:t>
      </w:r>
    </w:p>
    <w:p w:rsid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>Client :</w:t>
      </w: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>IP A</w:t>
      </w:r>
      <w:r w:rsidR="00EA0420">
        <w:rPr>
          <w:rFonts w:ascii="Calibri" w:hAnsi="Calibri"/>
          <w:noProof/>
          <w:sz w:val="22"/>
          <w:szCs w:val="22"/>
        </w:rPr>
        <w:t>dresse: 134.108.8.54</w:t>
      </w:r>
    </w:p>
    <w:p w:rsidR="00466C0D" w:rsidRPr="00466C0D" w:rsidRDefault="00EA0420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inline distT="0" distB="0" distL="0" distR="0" wp14:anchorId="05836B68" wp14:editId="1DBC30A7">
            <wp:extent cx="3190875" cy="2040890"/>
            <wp:effectExtent l="0" t="0" r="9525" b="0"/>
            <wp:docPr id="19" name="Grafik 19" descr="D:\rechnernetze\lab3\client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hnernetze\lab3\clientjav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7" t="24798" r="57595" b="46843"/>
                    <a:stretch/>
                  </pic:blipFill>
                  <pic:spPr bwMode="auto">
                    <a:xfrm>
                      <a:off x="0" y="0"/>
                      <a:ext cx="3193491" cy="204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420" w:rsidRPr="00EA0420" w:rsidRDefault="00EA0420" w:rsidP="00466C0D">
      <w:pPr>
        <w:rPr>
          <w:rFonts w:ascii="Calibri" w:hAnsi="Calibri"/>
          <w:sz w:val="6"/>
          <w:szCs w:val="6"/>
        </w:rPr>
      </w:pPr>
    </w:p>
    <w:p w:rsidR="00F00AB1" w:rsidRPr="0069340E" w:rsidRDefault="00EA0420" w:rsidP="00466C0D">
      <w:pPr>
        <w:rPr>
          <w:rFonts w:ascii="Calibri" w:hAnsi="Calibri"/>
          <w:sz w:val="22"/>
          <w:szCs w:val="22"/>
          <w:lang w:val="en-US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3B177FBA" wp14:editId="0F8BD9A4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5305425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84" y="21309"/>
                <wp:lineTo x="21484" y="0"/>
                <wp:lineTo x="0" y="0"/>
              </wp:wrapPolygon>
            </wp:wrapTight>
            <wp:docPr id="2" name="Grafik 2" descr="D:\rechnernetze\lab3\client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hnernetze\lab3\clientjav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0" t="57229" r="40799" b="20990"/>
                    <a:stretch/>
                  </pic:blipFill>
                  <pic:spPr bwMode="auto">
                    <a:xfrm>
                      <a:off x="0" y="0"/>
                      <a:ext cx="5317826" cy="17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69340E">
        <w:rPr>
          <w:rFonts w:ascii="Calibri" w:hAnsi="Calibri"/>
          <w:sz w:val="22"/>
          <w:szCs w:val="22"/>
          <w:lang w:val="en-US"/>
        </w:rPr>
        <w:t>Executed program:</w:t>
      </w:r>
    </w:p>
    <w:p w:rsidR="00466C0D" w:rsidRPr="0069340E" w:rsidRDefault="00F00AB1" w:rsidP="00466C0D">
      <w:pPr>
        <w:rPr>
          <w:rFonts w:ascii="Calibri" w:hAnsi="Calibri"/>
          <w:sz w:val="22"/>
          <w:szCs w:val="22"/>
          <w:lang w:val="en-US"/>
        </w:rPr>
      </w:pPr>
      <w:r w:rsidRPr="00466C0D">
        <w:rPr>
          <w:rFonts w:ascii="Calibri" w:hAnsi="Calibri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1" locked="0" layoutInCell="1" allowOverlap="1" wp14:anchorId="5C3D14F1" wp14:editId="2E595431">
            <wp:simplePos x="0" y="0"/>
            <wp:positionH relativeFrom="page">
              <wp:posOffset>512445</wp:posOffset>
            </wp:positionH>
            <wp:positionV relativeFrom="paragraph">
              <wp:posOffset>291465</wp:posOffset>
            </wp:positionV>
            <wp:extent cx="6048375" cy="2679700"/>
            <wp:effectExtent l="0" t="0" r="9525" b="6350"/>
            <wp:wrapTight wrapText="bothSides">
              <wp:wrapPolygon edited="0">
                <wp:start x="0" y="0"/>
                <wp:lineTo x="0" y="21498"/>
                <wp:lineTo x="21566" y="21498"/>
                <wp:lineTo x="21566" y="0"/>
                <wp:lineTo x="0" y="0"/>
              </wp:wrapPolygon>
            </wp:wrapTight>
            <wp:docPr id="3" name="Grafik 3" descr="D:\rechnernetze\lab3\wiresharktrac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hnernetze\lab3\wiresharktrace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6593" r="16030" b="30397"/>
                    <a:stretch/>
                  </pic:blipFill>
                  <pic:spPr bwMode="auto">
                    <a:xfrm>
                      <a:off x="0" y="0"/>
                      <a:ext cx="60483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69340E">
        <w:rPr>
          <w:rFonts w:ascii="Calibri" w:hAnsi="Calibri"/>
          <w:sz w:val="22"/>
          <w:szCs w:val="22"/>
          <w:lang w:val="en-US"/>
        </w:rPr>
        <w:t>Wiresharktrace:</w:t>
      </w:r>
    </w:p>
    <w:p w:rsidR="00466C0D" w:rsidRPr="0069340E" w:rsidRDefault="00466C0D" w:rsidP="00F00AB1">
      <w:pPr>
        <w:spacing w:before="0" w:after="0" w:line="240" w:lineRule="auto"/>
        <w:rPr>
          <w:rFonts w:ascii="Calibri" w:hAnsi="Calibri"/>
          <w:noProof/>
          <w:sz w:val="22"/>
          <w:szCs w:val="22"/>
          <w:lang w:val="en-US"/>
        </w:rPr>
      </w:pPr>
    </w:p>
    <w:p w:rsidR="00F00AB1" w:rsidRPr="0069340E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b/>
          <w:noProof/>
          <w:color w:val="auto"/>
          <w:sz w:val="22"/>
          <w:szCs w:val="22"/>
          <w:lang w:val="en-US"/>
        </w:rPr>
      </w:pPr>
      <w:r w:rsidRPr="0069340E">
        <w:rPr>
          <w:rFonts w:ascii="Calibri" w:hAnsi="Calibri"/>
          <w:b/>
          <w:noProof/>
          <w:color w:val="auto"/>
          <w:sz w:val="22"/>
          <w:szCs w:val="22"/>
          <w:lang w:val="en-US"/>
        </w:rPr>
        <w:t>Paketnummer</w:t>
      </w:r>
      <w:r w:rsidRPr="0069340E">
        <w:rPr>
          <w:rFonts w:ascii="Calibri" w:hAnsi="Calibri"/>
          <w:b/>
          <w:noProof/>
          <w:color w:val="auto"/>
          <w:sz w:val="22"/>
          <w:szCs w:val="22"/>
          <w:lang w:val="en-US"/>
        </w:rPr>
        <w:tab/>
        <w:t>Beschreibung</w:t>
      </w:r>
    </w:p>
    <w:p w:rsidR="00F00AB1" w:rsidRPr="0069340E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  <w:lang w:val="en-US"/>
        </w:rPr>
      </w:pPr>
      <w:r w:rsidRPr="0069340E">
        <w:rPr>
          <w:rFonts w:ascii="Calibri" w:hAnsi="Calibri"/>
          <w:noProof/>
          <w:sz w:val="22"/>
          <w:szCs w:val="22"/>
          <w:lang w:val="en-US"/>
        </w:rPr>
        <w:t>428-430</w:t>
      </w:r>
      <w:r w:rsidRPr="0069340E">
        <w:rPr>
          <w:rFonts w:ascii="Calibri" w:hAnsi="Calibri"/>
          <w:noProof/>
          <w:sz w:val="22"/>
          <w:szCs w:val="22"/>
          <w:lang w:val="en-US"/>
        </w:rPr>
        <w:tab/>
        <w:t>Three-Way-Handshake</w:t>
      </w:r>
    </w:p>
    <w:p w:rsidR="00F00AB1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455-457</w:t>
      </w:r>
      <w:r>
        <w:rPr>
          <w:rFonts w:ascii="Calibri" w:hAnsi="Calibri"/>
          <w:noProof/>
          <w:sz w:val="22"/>
          <w:szCs w:val="22"/>
        </w:rPr>
        <w:tab/>
        <w:t>Verbindungsabbau</w:t>
      </w:r>
    </w:p>
    <w:p w:rsidR="00F00AB1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431-454</w:t>
      </w:r>
      <w:r>
        <w:rPr>
          <w:rFonts w:ascii="Calibri" w:hAnsi="Calibri"/>
          <w:noProof/>
          <w:sz w:val="22"/>
          <w:szCs w:val="22"/>
        </w:rPr>
        <w:tab/>
        <w:t>Shortmassages werden gesendet</w:t>
      </w: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F00AB1" w:rsidRDefault="00466C0D" w:rsidP="00466C0D">
      <w:pPr>
        <w:rPr>
          <w:rFonts w:ascii="Calibri" w:hAnsi="Calibri"/>
          <w:b/>
          <w:sz w:val="22"/>
          <w:szCs w:val="22"/>
        </w:rPr>
      </w:pPr>
      <w:r w:rsidRPr="00466C0D">
        <w:rPr>
          <w:rFonts w:ascii="Calibri" w:hAnsi="Calibri"/>
          <w:b/>
          <w:sz w:val="22"/>
          <w:szCs w:val="22"/>
        </w:rPr>
        <w:t xml:space="preserve">D2) </w:t>
      </w:r>
      <w:r w:rsidR="00F00AB1">
        <w:rPr>
          <w:rFonts w:ascii="Calibri" w:hAnsi="Calibri"/>
          <w:sz w:val="22"/>
          <w:szCs w:val="22"/>
        </w:rPr>
        <w:t>Code</w:t>
      </w:r>
      <w:r w:rsidRPr="00466C0D">
        <w:rPr>
          <w:rFonts w:ascii="Calibri" w:hAnsi="Calibri"/>
          <w:sz w:val="22"/>
          <w:szCs w:val="22"/>
        </w:rPr>
        <w:t xml:space="preserve">anpassung: </w:t>
      </w:r>
    </w:p>
    <w:p w:rsidR="00F00AB1" w:rsidRDefault="00F00AB1" w:rsidP="00466C0D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Server sieht wie in Aufgabe D1 aus</w:t>
      </w:r>
    </w:p>
    <w:p w:rsidR="00466C0D" w:rsidRPr="0069340E" w:rsidRDefault="00F00AB1" w:rsidP="00466C0D">
      <w:pPr>
        <w:rPr>
          <w:rFonts w:ascii="Calibri" w:hAnsi="Calibri"/>
          <w:sz w:val="22"/>
          <w:szCs w:val="22"/>
          <w:lang w:val="en-US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72576" behindDoc="1" locked="0" layoutInCell="1" allowOverlap="1" wp14:anchorId="4DA0214E" wp14:editId="132A9244">
            <wp:simplePos x="0" y="0"/>
            <wp:positionH relativeFrom="column">
              <wp:posOffset>-753745</wp:posOffset>
            </wp:positionH>
            <wp:positionV relativeFrom="paragraph">
              <wp:posOffset>409575</wp:posOffset>
            </wp:positionV>
            <wp:extent cx="651700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23" name="Grafik 23" descr="D:\rechnernetze\lab3\d2java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hnernetze\lab3\d2java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2" t="24670" r="21255" b="32158"/>
                    <a:stretch/>
                  </pic:blipFill>
                  <pic:spPr bwMode="auto">
                    <a:xfrm>
                      <a:off x="0" y="0"/>
                      <a:ext cx="651700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69340E">
        <w:rPr>
          <w:rFonts w:ascii="Calibri" w:hAnsi="Calibri"/>
          <w:sz w:val="22"/>
          <w:szCs w:val="22"/>
          <w:lang w:val="en-US"/>
        </w:rPr>
        <w:t>Client</w:t>
      </w:r>
      <w:r w:rsidRPr="0069340E">
        <w:rPr>
          <w:rFonts w:ascii="Calibri" w:hAnsi="Calibri"/>
          <w:sz w:val="22"/>
          <w:szCs w:val="22"/>
          <w:lang w:val="en-US"/>
        </w:rPr>
        <w:t xml:space="preserve"> + E</w:t>
      </w:r>
      <w:r w:rsidR="00466C0D" w:rsidRPr="0069340E">
        <w:rPr>
          <w:rFonts w:ascii="Calibri" w:hAnsi="Calibri"/>
          <w:sz w:val="22"/>
          <w:szCs w:val="22"/>
          <w:lang w:val="en-US"/>
        </w:rPr>
        <w:t>xecuted Program:</w:t>
      </w:r>
    </w:p>
    <w:p w:rsidR="00466C0D" w:rsidRPr="0069340E" w:rsidRDefault="00466C0D" w:rsidP="00466C0D">
      <w:pPr>
        <w:rPr>
          <w:rFonts w:ascii="Calibri" w:hAnsi="Calibri"/>
          <w:noProof/>
          <w:sz w:val="22"/>
          <w:szCs w:val="22"/>
          <w:lang w:val="en-US"/>
        </w:rPr>
      </w:pPr>
    </w:p>
    <w:p w:rsidR="00F00AB1" w:rsidRPr="0069340E" w:rsidRDefault="00F00AB1" w:rsidP="00466C0D">
      <w:pPr>
        <w:rPr>
          <w:rFonts w:ascii="Calibri" w:hAnsi="Calibri"/>
          <w:noProof/>
          <w:sz w:val="22"/>
          <w:szCs w:val="22"/>
          <w:lang w:val="en-US"/>
        </w:rPr>
      </w:pPr>
    </w:p>
    <w:p w:rsidR="00F00AB1" w:rsidRPr="0069340E" w:rsidRDefault="00F00AB1" w:rsidP="00466C0D">
      <w:pPr>
        <w:rPr>
          <w:rFonts w:ascii="Calibri" w:hAnsi="Calibri"/>
          <w:noProof/>
          <w:sz w:val="22"/>
          <w:szCs w:val="22"/>
          <w:lang w:val="en-US"/>
        </w:rPr>
      </w:pPr>
    </w:p>
    <w:p w:rsidR="00466C0D" w:rsidRPr="0069340E" w:rsidRDefault="00F00AB1" w:rsidP="00466C0D">
      <w:pPr>
        <w:rPr>
          <w:rFonts w:ascii="Calibri" w:hAnsi="Calibri"/>
          <w:sz w:val="22"/>
          <w:szCs w:val="22"/>
          <w:lang w:val="en-US"/>
        </w:rPr>
      </w:pPr>
      <w:r w:rsidRPr="00466C0D">
        <w:rPr>
          <w:rFonts w:ascii="Calibri" w:hAnsi="Calibri"/>
          <w:noProof/>
          <w:sz w:val="22"/>
          <w:szCs w:val="22"/>
        </w:rPr>
        <w:lastRenderedPageBreak/>
        <w:drawing>
          <wp:anchor distT="0" distB="0" distL="114300" distR="114300" simplePos="0" relativeHeight="251673600" behindDoc="1" locked="0" layoutInCell="1" allowOverlap="1" wp14:anchorId="2D47FF49" wp14:editId="3E196365">
            <wp:simplePos x="0" y="0"/>
            <wp:positionH relativeFrom="margin">
              <wp:posOffset>-26670</wp:posOffset>
            </wp:positionH>
            <wp:positionV relativeFrom="paragraph">
              <wp:posOffset>272415</wp:posOffset>
            </wp:positionV>
            <wp:extent cx="5712460" cy="990600"/>
            <wp:effectExtent l="0" t="0" r="2540" b="0"/>
            <wp:wrapTight wrapText="bothSides">
              <wp:wrapPolygon edited="0">
                <wp:start x="0" y="0"/>
                <wp:lineTo x="0" y="21185"/>
                <wp:lineTo x="21538" y="21185"/>
                <wp:lineTo x="21538" y="0"/>
                <wp:lineTo x="0" y="0"/>
              </wp:wrapPolygon>
            </wp:wrapTight>
            <wp:docPr id="22" name="Grafik 22" descr="D:\rechnernetze\lab3\tcpd2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hnernetze\lab3\tcpd2wiresha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1" t="26931" r="20820" b="53979"/>
                    <a:stretch/>
                  </pic:blipFill>
                  <pic:spPr bwMode="auto">
                    <a:xfrm>
                      <a:off x="0" y="0"/>
                      <a:ext cx="57124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69340E">
        <w:rPr>
          <w:rFonts w:ascii="Calibri" w:hAnsi="Calibri"/>
          <w:sz w:val="22"/>
          <w:szCs w:val="22"/>
          <w:lang w:val="en-US"/>
        </w:rPr>
        <w:t>Wiresharktrace:</w:t>
      </w:r>
    </w:p>
    <w:p w:rsidR="00F00AB1" w:rsidRPr="0069340E" w:rsidRDefault="00F00AB1" w:rsidP="00466C0D">
      <w:pPr>
        <w:rPr>
          <w:rFonts w:ascii="Calibri" w:hAnsi="Calibri"/>
          <w:noProof/>
          <w:sz w:val="22"/>
          <w:szCs w:val="22"/>
          <w:lang w:val="en-US"/>
        </w:rPr>
      </w:pPr>
    </w:p>
    <w:p w:rsidR="00F00AB1" w:rsidRPr="0069340E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b/>
          <w:noProof/>
          <w:color w:val="auto"/>
          <w:sz w:val="22"/>
          <w:szCs w:val="22"/>
          <w:lang w:val="en-US"/>
        </w:rPr>
      </w:pPr>
      <w:r w:rsidRPr="0069340E">
        <w:rPr>
          <w:rFonts w:ascii="Calibri" w:hAnsi="Calibri"/>
          <w:b/>
          <w:noProof/>
          <w:color w:val="auto"/>
          <w:sz w:val="22"/>
          <w:szCs w:val="22"/>
          <w:lang w:val="en-US"/>
        </w:rPr>
        <w:t>Paketnummer</w:t>
      </w:r>
      <w:r w:rsidRPr="0069340E">
        <w:rPr>
          <w:rFonts w:ascii="Calibri" w:hAnsi="Calibri"/>
          <w:b/>
          <w:noProof/>
          <w:color w:val="auto"/>
          <w:sz w:val="22"/>
          <w:szCs w:val="22"/>
          <w:lang w:val="en-US"/>
        </w:rPr>
        <w:tab/>
        <w:t>Beschreibung</w:t>
      </w:r>
    </w:p>
    <w:p w:rsidR="00F00AB1" w:rsidRPr="0069340E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  <w:lang w:val="en-US"/>
        </w:rPr>
      </w:pPr>
      <w:r w:rsidRPr="0069340E">
        <w:rPr>
          <w:rFonts w:ascii="Calibri" w:hAnsi="Calibri"/>
          <w:noProof/>
          <w:sz w:val="22"/>
          <w:szCs w:val="22"/>
          <w:lang w:val="en-US"/>
        </w:rPr>
        <w:t>11737-11739</w:t>
      </w:r>
      <w:r w:rsidRPr="0069340E">
        <w:rPr>
          <w:rFonts w:ascii="Calibri" w:hAnsi="Calibri"/>
          <w:noProof/>
          <w:sz w:val="22"/>
          <w:szCs w:val="22"/>
          <w:lang w:val="en-US"/>
        </w:rPr>
        <w:tab/>
        <w:t>Three-Way-Handshake</w:t>
      </w:r>
    </w:p>
    <w:p w:rsidR="00F00AB1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11740-11744</w:t>
      </w:r>
      <w:r>
        <w:rPr>
          <w:rFonts w:ascii="Calibri" w:hAnsi="Calibri"/>
          <w:noProof/>
          <w:sz w:val="22"/>
          <w:szCs w:val="22"/>
        </w:rPr>
        <w:tab/>
        <w:t>Versendung der Daten</w:t>
      </w:r>
    </w:p>
    <w:p w:rsidR="00F00AB1" w:rsidRDefault="00F00AB1" w:rsidP="00F00AB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11745-11747</w:t>
      </w:r>
      <w:r>
        <w:rPr>
          <w:rFonts w:ascii="Calibri" w:hAnsi="Calibri"/>
          <w:noProof/>
          <w:sz w:val="22"/>
          <w:szCs w:val="22"/>
        </w:rPr>
        <w:tab/>
        <w:t>Verbindungsabbau</w:t>
      </w: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b/>
          <w:sz w:val="22"/>
          <w:szCs w:val="22"/>
        </w:rPr>
      </w:pPr>
    </w:p>
    <w:p w:rsidR="009E7AD5" w:rsidRPr="009E7AD5" w:rsidRDefault="00466C0D" w:rsidP="00466C0D">
      <w:pPr>
        <w:rPr>
          <w:rFonts w:ascii="Calibri" w:hAnsi="Calibri"/>
          <w:b/>
          <w:sz w:val="22"/>
          <w:szCs w:val="22"/>
        </w:rPr>
      </w:pPr>
      <w:r w:rsidRPr="00466C0D">
        <w:rPr>
          <w:rFonts w:ascii="Calibri" w:hAnsi="Calibri"/>
          <w:b/>
          <w:sz w:val="22"/>
          <w:szCs w:val="22"/>
        </w:rPr>
        <w:t xml:space="preserve">D3) </w:t>
      </w:r>
      <w:r w:rsidRPr="00466C0D">
        <w:rPr>
          <w:rFonts w:ascii="Calibri" w:hAnsi="Calibri"/>
          <w:sz w:val="22"/>
          <w:szCs w:val="22"/>
        </w:rPr>
        <w:t>Codeanpassung:</w:t>
      </w: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457B1440" wp14:editId="1DC4A37C">
            <wp:simplePos x="0" y="0"/>
            <wp:positionH relativeFrom="column">
              <wp:posOffset>-45085</wp:posOffset>
            </wp:positionH>
            <wp:positionV relativeFrom="paragraph">
              <wp:posOffset>280035</wp:posOffset>
            </wp:positionV>
            <wp:extent cx="400050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497" y="21550"/>
                <wp:lineTo x="21497" y="0"/>
                <wp:lineTo x="0" y="0"/>
              </wp:wrapPolygon>
            </wp:wrapTight>
            <wp:docPr id="24" name="Grafik 24" descr="D:\rechnernetze\lab3\Clientd3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hnernetze\lab3\Clientd3jav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1" t="12551" r="30421" b="13705"/>
                    <a:stretch/>
                  </pic:blipFill>
                  <pic:spPr bwMode="auto">
                    <a:xfrm>
                      <a:off x="0" y="0"/>
                      <a:ext cx="40005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C0D">
        <w:rPr>
          <w:rFonts w:ascii="Calibri" w:hAnsi="Calibri"/>
          <w:sz w:val="22"/>
          <w:szCs w:val="22"/>
        </w:rPr>
        <w:t>Client:</w:t>
      </w: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sz w:val="22"/>
          <w:szCs w:val="22"/>
        </w:rPr>
        <w:lastRenderedPageBreak/>
        <w:t>Server:</w:t>
      </w:r>
    </w:p>
    <w:p w:rsidR="009E7AD5" w:rsidRDefault="009E7AD5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64F862EF" wp14:editId="27F8474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57500" cy="3601085"/>
            <wp:effectExtent l="0" t="0" r="0" b="0"/>
            <wp:wrapTight wrapText="bothSides">
              <wp:wrapPolygon edited="0">
                <wp:start x="0" y="0"/>
                <wp:lineTo x="0" y="21482"/>
                <wp:lineTo x="21456" y="21482"/>
                <wp:lineTo x="21456" y="0"/>
                <wp:lineTo x="0" y="0"/>
              </wp:wrapPolygon>
            </wp:wrapTight>
            <wp:docPr id="26" name="Grafik 26" descr="D:\rechnernetze\lab3\serverjav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hnernetze\lab3\serverjavad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7" t="14086" r="52720" b="20676"/>
                    <a:stretch/>
                  </pic:blipFill>
                  <pic:spPr bwMode="auto">
                    <a:xfrm>
                      <a:off x="0" y="0"/>
                      <a:ext cx="28575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AD5" w:rsidRDefault="009E7AD5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Default="00466C0D" w:rsidP="00466C0D">
      <w:pPr>
        <w:rPr>
          <w:rFonts w:ascii="Calibri" w:hAnsi="Calibri"/>
          <w:sz w:val="22"/>
          <w:szCs w:val="22"/>
        </w:rPr>
      </w:pPr>
    </w:p>
    <w:p w:rsidR="00466C0D" w:rsidRDefault="00466C0D" w:rsidP="00466C0D">
      <w:pPr>
        <w:rPr>
          <w:rFonts w:ascii="Calibri" w:hAnsi="Calibri"/>
          <w:sz w:val="22"/>
          <w:szCs w:val="22"/>
        </w:rPr>
      </w:pPr>
    </w:p>
    <w:p w:rsidR="009E7AD5" w:rsidRDefault="009E7AD5" w:rsidP="00466C0D">
      <w:pPr>
        <w:rPr>
          <w:rFonts w:ascii="Calibri" w:hAnsi="Calibri"/>
          <w:sz w:val="22"/>
          <w:szCs w:val="22"/>
        </w:rPr>
      </w:pPr>
    </w:p>
    <w:p w:rsidR="00466C0D" w:rsidRPr="0069340E" w:rsidRDefault="009E7AD5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7B36A348" wp14:editId="7A22F119">
            <wp:simplePos x="0" y="0"/>
            <wp:positionH relativeFrom="margin">
              <wp:posOffset>-274320</wp:posOffset>
            </wp:positionH>
            <wp:positionV relativeFrom="paragraph">
              <wp:posOffset>278130</wp:posOffset>
            </wp:positionV>
            <wp:extent cx="6238875" cy="2592070"/>
            <wp:effectExtent l="0" t="0" r="9525" b="0"/>
            <wp:wrapTight wrapText="bothSides">
              <wp:wrapPolygon edited="0">
                <wp:start x="0" y="0"/>
                <wp:lineTo x="0" y="21431"/>
                <wp:lineTo x="21567" y="21431"/>
                <wp:lineTo x="21567" y="0"/>
                <wp:lineTo x="0" y="0"/>
              </wp:wrapPolygon>
            </wp:wrapTight>
            <wp:docPr id="25" name="Grafik 25" descr="D:\rechnernetze\lab3\d3wiresharkt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hnernetze\lab3\d3wiresharktr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1" t="18453" r="15771" b="30543"/>
                    <a:stretch/>
                  </pic:blipFill>
                  <pic:spPr bwMode="auto">
                    <a:xfrm>
                      <a:off x="0" y="0"/>
                      <a:ext cx="62388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0D" w:rsidRPr="0069340E">
        <w:rPr>
          <w:rFonts w:ascii="Calibri" w:hAnsi="Calibri"/>
          <w:sz w:val="22"/>
          <w:szCs w:val="22"/>
        </w:rPr>
        <w:t>Wireshark:</w:t>
      </w:r>
    </w:p>
    <w:p w:rsidR="00466C0D" w:rsidRPr="0069340E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9E7AD5" w:rsidRDefault="00466C0D" w:rsidP="00466C0D">
      <w:pPr>
        <w:rPr>
          <w:rFonts w:ascii="Calibri" w:hAnsi="Calibri"/>
          <w:sz w:val="22"/>
          <w:szCs w:val="22"/>
        </w:rPr>
      </w:pPr>
      <w:r w:rsidRPr="009E7AD5">
        <w:rPr>
          <w:rFonts w:ascii="Calibri" w:hAnsi="Calibri"/>
          <w:sz w:val="22"/>
          <w:szCs w:val="22"/>
        </w:rPr>
        <w:t>D4)</w:t>
      </w:r>
      <w:r w:rsidR="009E7AD5" w:rsidRPr="009E7AD5">
        <w:rPr>
          <w:rFonts w:ascii="Calibri" w:hAnsi="Calibri"/>
          <w:sz w:val="22"/>
          <w:szCs w:val="22"/>
        </w:rPr>
        <w:t xml:space="preserve"> funktioniert nicht. (Server nicht angepasst)</w:t>
      </w:r>
    </w:p>
    <w:p w:rsidR="00466C0D" w:rsidRPr="009E7AD5" w:rsidRDefault="00466C0D" w:rsidP="00466C0D">
      <w:pPr>
        <w:rPr>
          <w:rFonts w:ascii="Calibri" w:hAnsi="Calibri"/>
          <w:sz w:val="22"/>
          <w:szCs w:val="22"/>
        </w:rPr>
      </w:pPr>
    </w:p>
    <w:p w:rsidR="00466C0D" w:rsidRPr="009E7AD5" w:rsidRDefault="00466C0D" w:rsidP="00466C0D">
      <w:pPr>
        <w:rPr>
          <w:rFonts w:ascii="Calibri" w:hAnsi="Calibri"/>
          <w:sz w:val="22"/>
          <w:szCs w:val="22"/>
        </w:rPr>
      </w:pPr>
    </w:p>
    <w:p w:rsidR="00A44071" w:rsidRPr="0069340E" w:rsidRDefault="00466C0D" w:rsidP="00466C0D">
      <w:pPr>
        <w:rPr>
          <w:rFonts w:ascii="Calibri" w:hAnsi="Calibri"/>
          <w:b/>
          <w:sz w:val="28"/>
          <w:szCs w:val="22"/>
        </w:rPr>
      </w:pPr>
      <w:r w:rsidRPr="0069340E">
        <w:rPr>
          <w:rFonts w:ascii="Calibri" w:hAnsi="Calibri"/>
          <w:b/>
          <w:sz w:val="28"/>
          <w:szCs w:val="22"/>
        </w:rPr>
        <w:lastRenderedPageBreak/>
        <w:t>4.2 Client/Server for UDP</w:t>
      </w:r>
    </w:p>
    <w:p w:rsidR="00466C0D" w:rsidRPr="0069340E" w:rsidRDefault="00A44071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68480" behindDoc="1" locked="0" layoutInCell="1" allowOverlap="1" wp14:anchorId="2AF108F7" wp14:editId="7BF1B80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876925" cy="371475"/>
            <wp:effectExtent l="0" t="0" r="9525" b="9525"/>
            <wp:wrapTight wrapText="bothSides">
              <wp:wrapPolygon edited="0">
                <wp:start x="0" y="0"/>
                <wp:lineTo x="0" y="21046"/>
                <wp:lineTo x="21565" y="21046"/>
                <wp:lineTo x="21565" y="0"/>
                <wp:lineTo x="0" y="0"/>
              </wp:wrapPolygon>
            </wp:wrapTight>
            <wp:docPr id="27" name="Grafik 27" descr="D:\rechnernetze\lab3\d1u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echnernetze\lab3\d1ud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52314" r="40747" b="42682"/>
                    <a:stretch/>
                  </pic:blipFill>
                  <pic:spPr bwMode="auto">
                    <a:xfrm>
                      <a:off x="0" y="0"/>
                      <a:ext cx="5876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40E">
        <w:rPr>
          <w:rFonts w:ascii="Calibri" w:hAnsi="Calibri"/>
          <w:sz w:val="22"/>
          <w:szCs w:val="22"/>
        </w:rPr>
        <w:t>d1)</w:t>
      </w:r>
    </w:p>
    <w:p w:rsidR="00A44071" w:rsidRPr="00F00AB1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b/>
          <w:noProof/>
          <w:color w:val="auto"/>
          <w:sz w:val="22"/>
          <w:szCs w:val="22"/>
        </w:rPr>
      </w:pPr>
      <w:r w:rsidRPr="00F00AB1">
        <w:rPr>
          <w:rFonts w:ascii="Calibri" w:hAnsi="Calibri"/>
          <w:b/>
          <w:noProof/>
          <w:color w:val="auto"/>
          <w:sz w:val="22"/>
          <w:szCs w:val="22"/>
        </w:rPr>
        <w:t>Paketnummer</w:t>
      </w:r>
      <w:r w:rsidRPr="00F00AB1">
        <w:rPr>
          <w:rFonts w:ascii="Calibri" w:hAnsi="Calibri"/>
          <w:b/>
          <w:noProof/>
          <w:color w:val="auto"/>
          <w:sz w:val="22"/>
          <w:szCs w:val="22"/>
        </w:rPr>
        <w:tab/>
        <w:t>Beschreibung</w:t>
      </w:r>
    </w:p>
    <w:p w:rsidR="00A44071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>460294</w:t>
      </w:r>
      <w:r>
        <w:rPr>
          <w:rFonts w:ascii="Calibri" w:hAnsi="Calibri"/>
          <w:noProof/>
          <w:sz w:val="22"/>
          <w:szCs w:val="22"/>
        </w:rPr>
        <w:tab/>
        <w:t>S</w:t>
      </w:r>
      <w:r w:rsidRPr="00466C0D">
        <w:rPr>
          <w:rFonts w:ascii="Calibri" w:hAnsi="Calibri"/>
          <w:noProof/>
          <w:sz w:val="22"/>
          <w:szCs w:val="22"/>
        </w:rPr>
        <w:t>hort message von client mit Port 46419</w:t>
      </w:r>
      <w:r>
        <w:rPr>
          <w:rFonts w:ascii="Calibri" w:hAnsi="Calibri"/>
          <w:noProof/>
          <w:sz w:val="22"/>
          <w:szCs w:val="22"/>
        </w:rPr>
        <w:t xml:space="preserve"> wird gesendet</w:t>
      </w:r>
    </w:p>
    <w:p w:rsidR="00A44071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>460295</w:t>
      </w:r>
      <w:r>
        <w:rPr>
          <w:rFonts w:ascii="Calibri" w:hAnsi="Calibri"/>
          <w:noProof/>
          <w:sz w:val="22"/>
          <w:szCs w:val="22"/>
        </w:rPr>
        <w:tab/>
      </w:r>
      <w:r w:rsidRPr="00466C0D">
        <w:rPr>
          <w:rFonts w:ascii="Calibri" w:hAnsi="Calibri"/>
          <w:noProof/>
          <w:sz w:val="22"/>
          <w:szCs w:val="22"/>
        </w:rPr>
        <w:t>Echo short message von Server mit Port 3116</w:t>
      </w:r>
    </w:p>
    <w:p w:rsidR="00A44071" w:rsidRDefault="00A44071" w:rsidP="00466C0D">
      <w:pPr>
        <w:rPr>
          <w:rFonts w:ascii="Calibri" w:hAnsi="Calibri"/>
          <w:noProof/>
          <w:sz w:val="22"/>
          <w:szCs w:val="22"/>
        </w:rPr>
      </w:pPr>
    </w:p>
    <w:p w:rsidR="00466C0D" w:rsidRPr="00466C0D" w:rsidRDefault="00466C0D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sz w:val="22"/>
          <w:szCs w:val="22"/>
        </w:rPr>
        <w:t xml:space="preserve">d2) </w:t>
      </w:r>
    </w:p>
    <w:p w:rsidR="00466C0D" w:rsidRDefault="00A44071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74FB6799" wp14:editId="6BC25D94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695950" cy="581025"/>
            <wp:effectExtent l="0" t="0" r="0" b="9525"/>
            <wp:wrapNone/>
            <wp:docPr id="28" name="Grafik 28" descr="D:\rechnernetze\lab3\d2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echnernetze\lab3\d2wireshar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60793" r="41912" b="31278"/>
                    <a:stretch/>
                  </pic:blipFill>
                  <pic:spPr bwMode="auto">
                    <a:xfrm>
                      <a:off x="0" y="0"/>
                      <a:ext cx="56959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071" w:rsidRDefault="00A44071" w:rsidP="00466C0D">
      <w:pPr>
        <w:rPr>
          <w:rFonts w:ascii="Calibri" w:hAnsi="Calibri"/>
          <w:noProof/>
          <w:sz w:val="22"/>
          <w:szCs w:val="22"/>
        </w:rPr>
      </w:pPr>
    </w:p>
    <w:p w:rsidR="00A44071" w:rsidRDefault="00A44071" w:rsidP="00466C0D">
      <w:pPr>
        <w:rPr>
          <w:rFonts w:ascii="Calibri" w:hAnsi="Calibri"/>
          <w:noProof/>
          <w:sz w:val="22"/>
          <w:szCs w:val="22"/>
        </w:rPr>
      </w:pPr>
    </w:p>
    <w:p w:rsidR="00A44071" w:rsidRPr="00F00AB1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b/>
          <w:noProof/>
          <w:color w:val="auto"/>
          <w:sz w:val="22"/>
          <w:szCs w:val="22"/>
        </w:rPr>
      </w:pPr>
      <w:r w:rsidRPr="00F00AB1">
        <w:rPr>
          <w:rFonts w:ascii="Calibri" w:hAnsi="Calibri"/>
          <w:b/>
          <w:noProof/>
          <w:color w:val="auto"/>
          <w:sz w:val="22"/>
          <w:szCs w:val="22"/>
        </w:rPr>
        <w:t>Paketnummer</w:t>
      </w:r>
      <w:r w:rsidRPr="00F00AB1">
        <w:rPr>
          <w:rFonts w:ascii="Calibri" w:hAnsi="Calibri"/>
          <w:b/>
          <w:noProof/>
          <w:color w:val="auto"/>
          <w:sz w:val="22"/>
          <w:szCs w:val="22"/>
        </w:rPr>
        <w:tab/>
        <w:t>Beschreibung</w:t>
      </w:r>
    </w:p>
    <w:p w:rsidR="00A44071" w:rsidRPr="0069340E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 w:rsidRPr="0069340E">
        <w:rPr>
          <w:rFonts w:ascii="Calibri" w:hAnsi="Calibri"/>
          <w:noProof/>
          <w:sz w:val="22"/>
          <w:szCs w:val="22"/>
        </w:rPr>
        <w:t>465754</w:t>
      </w:r>
      <w:r w:rsidRPr="0069340E">
        <w:rPr>
          <w:rFonts w:ascii="Calibri" w:hAnsi="Calibri"/>
          <w:noProof/>
          <w:sz w:val="22"/>
          <w:szCs w:val="22"/>
        </w:rPr>
        <w:tab/>
        <w:t>Client Thread1 short message von client mit Port 50247465755</w:t>
      </w:r>
      <w:r w:rsidRPr="0069340E">
        <w:rPr>
          <w:rFonts w:ascii="Calibri" w:hAnsi="Calibri"/>
          <w:noProof/>
          <w:sz w:val="22"/>
          <w:szCs w:val="22"/>
        </w:rPr>
        <w:tab/>
        <w:t>Client Thread2 short message von Server mit Port 55853</w:t>
      </w:r>
    </w:p>
    <w:p w:rsidR="00A44071" w:rsidRDefault="00A44071" w:rsidP="00A44071">
      <w:pPr>
        <w:tabs>
          <w:tab w:val="left" w:pos="2835"/>
        </w:tabs>
        <w:spacing w:before="0" w:after="0" w:line="240" w:lineRule="auto"/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>465756-465757</w:t>
      </w:r>
      <w:r>
        <w:rPr>
          <w:rFonts w:ascii="Calibri" w:hAnsi="Calibri"/>
          <w:noProof/>
          <w:sz w:val="22"/>
          <w:szCs w:val="22"/>
        </w:rPr>
        <w:tab/>
      </w:r>
      <w:r w:rsidRPr="00466C0D">
        <w:rPr>
          <w:rFonts w:ascii="Calibri" w:hAnsi="Calibri"/>
          <w:noProof/>
          <w:sz w:val="22"/>
          <w:szCs w:val="22"/>
        </w:rPr>
        <w:t>Echo der beiden Threads vom Server</w:t>
      </w: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</w:p>
    <w:p w:rsidR="009E7AD5" w:rsidRPr="009E7AD5" w:rsidRDefault="009E7AD5" w:rsidP="009E7AD5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D3</w:t>
      </w:r>
      <w:r w:rsidRPr="009E7AD5">
        <w:rPr>
          <w:rFonts w:ascii="Calibri" w:hAnsi="Calibri"/>
          <w:sz w:val="22"/>
          <w:szCs w:val="22"/>
        </w:rPr>
        <w:t>) funktioniert nicht. (</w:t>
      </w:r>
      <w:r>
        <w:rPr>
          <w:rFonts w:ascii="Calibri" w:hAnsi="Calibri"/>
          <w:sz w:val="22"/>
          <w:szCs w:val="22"/>
        </w:rPr>
        <w:t>Klasse</w:t>
      </w:r>
      <w:r w:rsidRPr="009E7AD5">
        <w:rPr>
          <w:rFonts w:ascii="Calibri" w:hAnsi="Calibri"/>
          <w:sz w:val="22"/>
          <w:szCs w:val="22"/>
        </w:rPr>
        <w:t xml:space="preserve"> nicht angepasst)</w:t>
      </w:r>
    </w:p>
    <w:p w:rsidR="00466C0D" w:rsidRPr="00466C0D" w:rsidRDefault="00466C0D" w:rsidP="00466C0D">
      <w:pPr>
        <w:rPr>
          <w:rFonts w:ascii="Calibri" w:hAnsi="Calibri"/>
          <w:noProof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tab/>
      </w:r>
    </w:p>
    <w:p w:rsidR="00466C0D" w:rsidRPr="00466C0D" w:rsidRDefault="0069340E" w:rsidP="00466C0D">
      <w:pPr>
        <w:rPr>
          <w:rFonts w:ascii="Calibri" w:hAnsi="Calibri"/>
          <w:sz w:val="22"/>
          <w:szCs w:val="22"/>
        </w:rPr>
      </w:pPr>
      <w:r w:rsidRPr="00466C0D"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74624" behindDoc="1" locked="0" layoutInCell="1" allowOverlap="1" wp14:anchorId="670BC787" wp14:editId="49F27F34">
            <wp:simplePos x="0" y="0"/>
            <wp:positionH relativeFrom="column">
              <wp:posOffset>-664210</wp:posOffset>
            </wp:positionH>
            <wp:positionV relativeFrom="paragraph">
              <wp:posOffset>408305</wp:posOffset>
            </wp:positionV>
            <wp:extent cx="6716395" cy="3000375"/>
            <wp:effectExtent l="0" t="0" r="8255" b="9525"/>
            <wp:wrapTight wrapText="bothSides">
              <wp:wrapPolygon edited="0">
                <wp:start x="0" y="0"/>
                <wp:lineTo x="0" y="21531"/>
                <wp:lineTo x="21565" y="21531"/>
                <wp:lineTo x="21565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" t="24907" r="34205" b="24491"/>
                    <a:stretch/>
                  </pic:blipFill>
                  <pic:spPr bwMode="auto">
                    <a:xfrm>
                      <a:off x="0" y="0"/>
                      <a:ext cx="671639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071">
        <w:rPr>
          <w:rFonts w:ascii="Calibri" w:hAnsi="Calibri"/>
          <w:sz w:val="22"/>
          <w:szCs w:val="22"/>
        </w:rPr>
        <w:t>d4)</w:t>
      </w:r>
      <w:bookmarkStart w:id="5" w:name="_GoBack"/>
      <w:bookmarkEnd w:id="5"/>
    </w:p>
    <w:p w:rsidR="00466C0D" w:rsidRPr="00466C0D" w:rsidRDefault="00466C0D" w:rsidP="002428CD">
      <w:pPr>
        <w:rPr>
          <w:rFonts w:ascii="Calibri" w:hAnsi="Calibri"/>
          <w:sz w:val="22"/>
          <w:szCs w:val="22"/>
        </w:rPr>
      </w:pPr>
    </w:p>
    <w:sectPr w:rsidR="00466C0D" w:rsidRPr="00466C0D" w:rsidSect="000F51C6">
      <w:pgSz w:w="11907" w:h="16839" w:code="9"/>
      <w:pgMar w:top="1836" w:right="1751" w:bottom="1440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7E0" w:rsidRDefault="004D17E0">
      <w:pPr>
        <w:spacing w:before="0" w:after="0" w:line="240" w:lineRule="auto"/>
      </w:pPr>
      <w:r>
        <w:separator/>
      </w:r>
    </w:p>
  </w:endnote>
  <w:endnote w:type="continuationSeparator" w:id="0">
    <w:p w:rsidR="004D17E0" w:rsidRDefault="004D17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7E0" w:rsidRDefault="004D17E0">
      <w:pPr>
        <w:spacing w:before="0" w:after="0" w:line="240" w:lineRule="auto"/>
      </w:pPr>
      <w:r>
        <w:separator/>
      </w:r>
    </w:p>
  </w:footnote>
  <w:footnote w:type="continuationSeparator" w:id="0">
    <w:p w:rsidR="004D17E0" w:rsidRDefault="004D17E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ennummer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Aufzhlungszeichen1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CD"/>
    <w:rsid w:val="000713CA"/>
    <w:rsid w:val="0008230F"/>
    <w:rsid w:val="000F51C6"/>
    <w:rsid w:val="001A5595"/>
    <w:rsid w:val="001D5730"/>
    <w:rsid w:val="002428CD"/>
    <w:rsid w:val="00242FFC"/>
    <w:rsid w:val="00466C0D"/>
    <w:rsid w:val="004D17E0"/>
    <w:rsid w:val="0060214C"/>
    <w:rsid w:val="00627F92"/>
    <w:rsid w:val="0069340E"/>
    <w:rsid w:val="007C5859"/>
    <w:rsid w:val="008A51FE"/>
    <w:rsid w:val="008F1ECF"/>
    <w:rsid w:val="009E7AD5"/>
    <w:rsid w:val="00A44071"/>
    <w:rsid w:val="00A96FF3"/>
    <w:rsid w:val="00BC742E"/>
    <w:rsid w:val="00E9298D"/>
    <w:rsid w:val="00EA0420"/>
    <w:rsid w:val="00F0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DB9DE1B6-D458-4F49-A77A-A6EB97A2E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de-DE" w:eastAsia="de-DE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11">
    <w:name w:val="Überschrift 11"/>
    <w:basedOn w:val="Standard"/>
    <w:next w:val="Standard"/>
    <w:link w:val="berschrift1-Zeichen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berschrift21">
    <w:name w:val="Überschrift 21"/>
    <w:basedOn w:val="Standard"/>
    <w:next w:val="Standard"/>
    <w:link w:val="berschrift2-Zeichen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berschrift31">
    <w:name w:val="Überschrift 31"/>
    <w:basedOn w:val="Standard"/>
    <w:next w:val="Standard"/>
    <w:link w:val="berschrift3-Zeichen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berschrift41">
    <w:name w:val="Überschrift 41"/>
    <w:basedOn w:val="Standard"/>
    <w:next w:val="Standard"/>
    <w:link w:val="berschrift4-Zeichen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berschrift51">
    <w:name w:val="Überschrift 51"/>
    <w:basedOn w:val="Standard"/>
    <w:next w:val="Standard"/>
    <w:link w:val="berschrift5-Zeichen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berschrift61">
    <w:name w:val="Überschrift 61"/>
    <w:basedOn w:val="Standard"/>
    <w:next w:val="Standard"/>
    <w:link w:val="berschrift6-Zeichen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customStyle="1" w:styleId="HelleSchattierung1">
    <w:name w:val="Helle Schattierung1"/>
    <w:basedOn w:val="NormaleTabelle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en">
    <w:name w:val="Kontaktinformationen"/>
    <w:basedOn w:val="Standard"/>
    <w:uiPriority w:val="99"/>
    <w:qFormat/>
    <w:pPr>
      <w:spacing w:before="0" w:after="0"/>
      <w:jc w:val="center"/>
    </w:pPr>
  </w:style>
  <w:style w:type="character" w:customStyle="1" w:styleId="berschrift1-Zeichen">
    <w:name w:val="Überschrift 1 - Zeichen"/>
    <w:basedOn w:val="Absatz-Standardschriftart"/>
    <w:link w:val="berschrift1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berschrift2-Zeichen">
    <w:name w:val="Überschrift 2 - Zeichen"/>
    <w:basedOn w:val="Absatz-Standardschriftart"/>
    <w:link w:val="berschrift21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berschrift3-Zeichen">
    <w:name w:val="Überschrift 3 - Zeichen"/>
    <w:basedOn w:val="Absatz-Standardschriftart"/>
    <w:link w:val="berschrift31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berschrift4-Zeichen">
    <w:name w:val="Überschrift 4 - Zeichen"/>
    <w:basedOn w:val="Absatz-Standardschriftart"/>
    <w:link w:val="berschrift41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berschrift5-Zeichen">
    <w:name w:val="Überschrift 5 - Zeichen"/>
    <w:basedOn w:val="Absatz-Standardschriftart"/>
    <w:link w:val="berschrift51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berschrift6-Zeichen">
    <w:name w:val="Überschrift 6 - Zeichen"/>
    <w:basedOn w:val="Absatz-Standardschriftart"/>
    <w:link w:val="berschrift61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Beschriftung1">
    <w:name w:val="Beschriftung1"/>
    <w:basedOn w:val="Standard"/>
    <w:next w:val="Standard"/>
    <w:uiPriority w:val="10"/>
    <w:unhideWhenUsed/>
    <w:qFormat/>
    <w:pPr>
      <w:spacing w:before="200" w:after="120" w:line="240" w:lineRule="auto"/>
    </w:pPr>
    <w:rPr>
      <w:i/>
      <w:iCs/>
    </w:rPr>
  </w:style>
  <w:style w:type="paragraph" w:customStyle="1" w:styleId="Aufzhlungszeichen1">
    <w:name w:val="Aufzählungszeichen1"/>
    <w:basedOn w:val="Standard"/>
    <w:uiPriority w:val="1"/>
    <w:unhideWhenUsed/>
    <w:qFormat/>
    <w:pPr>
      <w:numPr>
        <w:numId w:val="5"/>
      </w:numPr>
    </w:pPr>
  </w:style>
  <w:style w:type="paragraph" w:customStyle="1" w:styleId="Listennummer1">
    <w:name w:val="Listennummer1"/>
    <w:basedOn w:val="Standard"/>
    <w:uiPriority w:val="1"/>
    <w:unhideWhenUsed/>
    <w:qFormat/>
    <w:pPr>
      <w:numPr>
        <w:numId w:val="6"/>
      </w:numPr>
      <w:contextualSpacing/>
    </w:pPr>
  </w:style>
  <w:style w:type="paragraph" w:customStyle="1" w:styleId="Titel1">
    <w:name w:val="Titel1"/>
    <w:basedOn w:val="Standard"/>
    <w:next w:val="Standard"/>
    <w:link w:val="Titelzeichen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elzeichen">
    <w:name w:val="Titelzeichen"/>
    <w:basedOn w:val="Absatz-Standardschriftart"/>
    <w:link w:val="Titel1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Untertitel1">
    <w:name w:val="Untertitel1"/>
    <w:basedOn w:val="Standard"/>
    <w:next w:val="Standard"/>
    <w:link w:val="Untertitelzeichen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Untertitelzeichen">
    <w:name w:val="Untertitelzeichen"/>
    <w:basedOn w:val="Absatz-Standardschriftart"/>
    <w:link w:val="Untertitel1"/>
    <w:uiPriority w:val="11"/>
    <w:rPr>
      <w:rFonts w:asciiTheme="majorHAnsi" w:eastAsiaTheme="majorEastAsia" w:hAnsiTheme="majorHAnsi" w:cstheme="majorBidi"/>
      <w:caps/>
      <w:sz w:val="26"/>
    </w:rPr>
  </w:style>
  <w:style w:type="character" w:customStyle="1" w:styleId="Hervorhebung1">
    <w:name w:val="Hervorhebung1"/>
    <w:basedOn w:val="Absatz-Standardschriftart"/>
    <w:uiPriority w:val="10"/>
    <w:unhideWhenUsed/>
    <w:qFormat/>
    <w:rPr>
      <w:i w:val="0"/>
      <w:iCs w:val="0"/>
      <w:color w:val="007789" w:themeColor="accent1" w:themeShade="BF"/>
    </w:rPr>
  </w:style>
  <w:style w:type="paragraph" w:customStyle="1" w:styleId="KeinLeerraum1">
    <w:name w:val="Kein Leerraum1"/>
    <w:link w:val="KeinLeerraum-Zeichen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KeinLeerraum-Zeichen">
    <w:name w:val="Kein Leerraum - Zeichen"/>
    <w:basedOn w:val="Absatz-Standardschriftart"/>
    <w:link w:val="KeinLeerraum1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Zitat1">
    <w:name w:val="Zitat1"/>
    <w:basedOn w:val="Standard"/>
    <w:next w:val="Standard"/>
    <w:link w:val="Zitatzeichen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Zitatzeichen">
    <w:name w:val="Zitatzeichen"/>
    <w:basedOn w:val="Absatz-Standardschriftart"/>
    <w:link w:val="Zitat1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Inhaltsverzeichnisberschrift1">
    <w:name w:val="Inhaltsverzeichnisüberschrift1"/>
    <w:basedOn w:val="berschrift11"/>
    <w:next w:val="Standard"/>
    <w:uiPriority w:val="39"/>
    <w:unhideWhenUsed/>
    <w:qFormat/>
    <w:pPr>
      <w:spacing w:before="0"/>
      <w:outlineLvl w:val="9"/>
    </w:pPr>
  </w:style>
  <w:style w:type="paragraph" w:customStyle="1" w:styleId="Fuzeile1">
    <w:name w:val="Fußzeile1"/>
    <w:basedOn w:val="Standard"/>
    <w:link w:val="Fuzeilenzeichen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uzeilenzeichen">
    <w:name w:val="Fußzeilenzeichen"/>
    <w:basedOn w:val="Absatz-Standardschriftart"/>
    <w:link w:val="Fuzeile1"/>
    <w:uiPriority w:val="99"/>
    <w:rPr>
      <w:caps/>
      <w:sz w:val="16"/>
    </w:rPr>
  </w:style>
  <w:style w:type="paragraph" w:customStyle="1" w:styleId="Inhaltsverzeichnis3">
    <w:name w:val="Inhaltsverzeichnis 3"/>
    <w:basedOn w:val="Standard"/>
    <w:next w:val="Standard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Absatz-Standardschriftart"/>
    <w:uiPriority w:val="99"/>
    <w:unhideWhenUsed/>
    <w:rPr>
      <w:color w:val="EB8803" w:themeColor="hyperlink"/>
      <w:u w:val="single"/>
    </w:rPr>
  </w:style>
  <w:style w:type="paragraph" w:customStyle="1" w:styleId="Inhaltsverzeichnis1">
    <w:name w:val="Inhaltsverzeichnis 1"/>
    <w:basedOn w:val="Standard"/>
    <w:next w:val="Standard"/>
    <w:autoRedefine/>
    <w:uiPriority w:val="39"/>
    <w:unhideWhenUsed/>
    <w:pPr>
      <w:spacing w:after="100"/>
    </w:pPr>
  </w:style>
  <w:style w:type="paragraph" w:customStyle="1" w:styleId="Inhaltsverzeichnis2">
    <w:name w:val="Inhaltsverzeichnis 2"/>
    <w:basedOn w:val="Standard"/>
    <w:next w:val="Standard"/>
    <w:autoRedefine/>
    <w:uiPriority w:val="39"/>
    <w:unhideWhenUsed/>
    <w:pPr>
      <w:spacing w:after="100"/>
      <w:ind w:left="200"/>
    </w:pPr>
  </w:style>
  <w:style w:type="paragraph" w:customStyle="1" w:styleId="Sprechblasentext1">
    <w:name w:val="Sprechblasentext1"/>
    <w:basedOn w:val="Standard"/>
    <w:link w:val="Sprechblasentext-Zeichen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Sprechblasentext-Zeichen">
    <w:name w:val="Sprechblasentext - Zeichen"/>
    <w:basedOn w:val="Absatz-Standardschriftart"/>
    <w:link w:val="Sprechblasentext1"/>
    <w:uiPriority w:val="99"/>
    <w:semiHidden/>
    <w:rPr>
      <w:rFonts w:ascii="Tahoma" w:hAnsi="Tahoma" w:cs="Tahoma"/>
      <w:sz w:val="16"/>
    </w:rPr>
  </w:style>
  <w:style w:type="paragraph" w:customStyle="1" w:styleId="Literaturverzeichnis1">
    <w:name w:val="Literaturverzeichnis1"/>
    <w:basedOn w:val="Standard"/>
    <w:next w:val="Standard"/>
    <w:uiPriority w:val="39"/>
    <w:unhideWhenUsed/>
  </w:style>
  <w:style w:type="paragraph" w:customStyle="1" w:styleId="Kopfzeile1">
    <w:name w:val="Kopfzeile1"/>
    <w:basedOn w:val="Standard"/>
    <w:link w:val="Kopfzeilenzeichen"/>
    <w:uiPriority w:val="99"/>
    <w:unhideWhenUsed/>
    <w:pPr>
      <w:spacing w:before="0" w:after="0" w:line="240" w:lineRule="auto"/>
    </w:pPr>
  </w:style>
  <w:style w:type="character" w:customStyle="1" w:styleId="Kopfzeilenzeichen">
    <w:name w:val="Kopfzeilenzeichen"/>
    <w:basedOn w:val="Absatz-Standardschriftart"/>
    <w:link w:val="Kopfzeile1"/>
    <w:uiPriority w:val="99"/>
  </w:style>
  <w:style w:type="paragraph" w:customStyle="1" w:styleId="Standardeinzug1">
    <w:name w:val="Standardeinzug1"/>
    <w:basedOn w:val="Standard"/>
    <w:uiPriority w:val="99"/>
    <w:unhideWhenUsed/>
    <w:pPr>
      <w:ind w:left="720"/>
    </w:pPr>
  </w:style>
  <w:style w:type="character" w:customStyle="1" w:styleId="Platzhaltertext1">
    <w:name w:val="Platzhaltertext1"/>
    <w:basedOn w:val="Absatz-Standardschriftart"/>
    <w:uiPriority w:val="99"/>
    <w:semiHidden/>
    <w:rPr>
      <w:color w:val="808080"/>
    </w:rPr>
  </w:style>
  <w:style w:type="table" w:customStyle="1" w:styleId="BerichtTabelle">
    <w:name w:val="Bericht Tabelle"/>
    <w:basedOn w:val="NormaleTabelle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customStyle="1" w:styleId="Tabellengitternetz">
    <w:name w:val="Tabellengitternetz"/>
    <w:basedOn w:val="NormaleTabelle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10">
    <w:name w:val="Titel1"/>
    <w:basedOn w:val="Standard"/>
    <w:next w:val="Standard"/>
    <w:uiPriority w:val="10"/>
    <w:unhideWhenUsed/>
    <w:qFormat/>
    <w:rsid w:val="00E9298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  <w:szCs w:val="60"/>
    </w:rPr>
  </w:style>
  <w:style w:type="paragraph" w:customStyle="1" w:styleId="Untertitel10">
    <w:name w:val="Untertitel1"/>
    <w:basedOn w:val="Standard"/>
    <w:next w:val="Standard"/>
    <w:uiPriority w:val="11"/>
    <w:unhideWhenUsed/>
    <w:qFormat/>
    <w:rsid w:val="00E9298D"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KeinLeerraum10">
    <w:name w:val="Kein Leerraum1"/>
    <w:uiPriority w:val="1"/>
    <w:unhideWhenUsed/>
    <w:qFormat/>
    <w:rsid w:val="00E9298D"/>
    <w:pPr>
      <w:spacing w:before="0" w:after="0" w:line="240" w:lineRule="auto"/>
    </w:pPr>
    <w:rPr>
      <w:rFonts w:eastAsiaTheme="minorEastAsia"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7C5859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BC742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C742E"/>
  </w:style>
  <w:style w:type="paragraph" w:styleId="Fuzeile">
    <w:name w:val="footer"/>
    <w:basedOn w:val="Standard"/>
    <w:link w:val="FuzeileZchn"/>
    <w:uiPriority w:val="99"/>
    <w:unhideWhenUsed/>
    <w:rsid w:val="00BC742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C742E"/>
  </w:style>
  <w:style w:type="paragraph" w:styleId="Titel">
    <w:name w:val="Title"/>
    <w:basedOn w:val="Standard"/>
    <w:next w:val="Standard"/>
    <w:link w:val="TitelZchn"/>
    <w:uiPriority w:val="10"/>
    <w:qFormat/>
    <w:rsid w:val="00466C0D"/>
    <w:pPr>
      <w:pBdr>
        <w:bottom w:val="single" w:sz="8" w:space="4" w:color="00A0B8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  <w:lang w:val="en-GB"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466C0D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  <w:lang w:val="en-GB" w:eastAsia="en-US"/>
    </w:rPr>
  </w:style>
  <w:style w:type="table" w:styleId="Tabellenraster">
    <w:name w:val="Table Grid"/>
    <w:basedOn w:val="NormaleTabelle"/>
    <w:uiPriority w:val="59"/>
    <w:rsid w:val="00466C0D"/>
    <w:pPr>
      <w:spacing w:before="0" w:after="0" w:line="240" w:lineRule="auto"/>
    </w:pPr>
    <w:rPr>
      <w:color w:val="auto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340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34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14;zcan\AppData\Roaming\Microsoft\Templates\Ausbildungsberich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FE06EB-8AB5-451C-B793-8FB8FF5E58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00EF57-3B89-442D-B327-B673D377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Ausbildungsbericht</Template>
  <TotalTime>0</TotalTime>
  <Pages>1</Pages>
  <Words>149</Words>
  <Characters>941</Characters>
  <Application>Microsoft Office Word</Application>
  <DocSecurity>0</DocSecurity>
  <Lines>7</Lines>
  <Paragraphs>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Laboratory 1</vt:lpstr>
      <vt:lpstr/>
      <vt:lpstr>&lt;Sofort loslegen!</vt:lpstr>
      <vt:lpstr>Machen Sie es zu einem Meisterwerk</vt:lpstr>
      <vt:lpstr>Verleihen Sie ihm den letzten Schliff</vt:lpstr>
      <vt:lpstr>    Fügen Sie ein Inhaltsverzeichnis hinzu</vt:lpstr>
      <vt:lpstr>    Fügen Sie ein Literaturverzeichnis hinzu</vt:lpstr>
    </vt:vector>
  </TitlesOfParts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3</dc:title>
  <dc:subject/>
  <dc:creator>Viktor</dc:creator>
  <cp:keywords>WKB3</cp:keywords>
  <cp:lastModifiedBy>Özcan Akar</cp:lastModifiedBy>
  <cp:revision>4</cp:revision>
  <cp:lastPrinted>2016-01-21T22:36:00Z</cp:lastPrinted>
  <dcterms:created xsi:type="dcterms:W3CDTF">2016-01-21T16:09:00Z</dcterms:created>
  <dcterms:modified xsi:type="dcterms:W3CDTF">2016-01-21T22:38:00Z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